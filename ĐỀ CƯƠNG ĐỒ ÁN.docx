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358BA9">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center"/>
        <w:textAlignment w:val="auto"/>
        <w:outlineLvl w:val="2"/>
        <w:rPr>
          <w:rFonts w:ascii="Times New Roman" w:hAnsi="Times New Roman" w:eastAsia="Times New Roman" w:cs="Times New Roman"/>
          <w:b/>
          <w:bCs/>
          <w:color w:val="000000" w:themeColor="text1"/>
          <w:sz w:val="27"/>
          <w:szCs w:val="27"/>
          <w14:textFill>
            <w14:solidFill>
              <w14:schemeClr w14:val="tx1"/>
            </w14:solidFill>
          </w14:textFill>
        </w:rPr>
      </w:pPr>
      <w:r>
        <w:rPr>
          <w:rFonts w:ascii="Times New Roman" w:hAnsi="Times New Roman" w:eastAsia="Times New Roman" w:cs="Times New Roman"/>
          <w:b/>
          <w:bCs/>
          <w:color w:val="000000" w:themeColor="text1"/>
          <w:sz w:val="27"/>
          <w:szCs w:val="27"/>
          <w14:textFill>
            <w14:solidFill>
              <w14:schemeClr w14:val="tx1"/>
            </w14:solidFill>
          </w14:textFill>
        </w:rPr>
        <w:t>ĐỀ CƯƠNG ĐỒ ÁN</w:t>
      </w:r>
    </w:p>
    <w:p w14:paraId="3547E70B">
      <w:pPr>
        <w:keepNext w:val="0"/>
        <w:keepLines w:val="0"/>
        <w:pageBreakBefore w:val="0"/>
        <w:widowControl/>
        <w:kinsoku/>
        <w:wordWrap/>
        <w:overflowPunct/>
        <w:topLinePunct w:val="0"/>
        <w:autoSpaceDE/>
        <w:autoSpaceDN/>
        <w:bidi w:val="0"/>
        <w:adjustRightInd/>
        <w:snapToGrid/>
        <w:spacing w:beforeAutospacing="0" w:after="0" w:afterAutospacing="0" w:line="360" w:lineRule="auto"/>
        <w:jc w:val="both"/>
        <w:textAlignment w:val="auto"/>
        <w:outlineLvl w:val="2"/>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Nhóm sinh viên:</w:t>
      </w:r>
      <w:r>
        <w:rPr>
          <w:rFonts w:ascii="Times New Roman" w:hAnsi="Times New Roman" w:eastAsia="Times New Roman" w:cs="Times New Roman"/>
          <w:b/>
          <w:bCs/>
          <w:color w:val="000000" w:themeColor="text1"/>
          <w:sz w:val="27"/>
          <w:szCs w:val="27"/>
          <w14:textFill>
            <w14:solidFill>
              <w14:schemeClr w14:val="tx1"/>
            </w14:solidFill>
          </w14:textFill>
        </w:rPr>
        <w:t xml:space="preserve"> </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06</w:t>
      </w:r>
    </w:p>
    <w:p w14:paraId="1513307F">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1020" w:leftChars="0" w:firstLine="720" w:firstLineChars="0"/>
        <w:jc w:val="both"/>
        <w:textAlignment w:val="auto"/>
        <w:outlineLvl w:val="9"/>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ascii="Times New Roman" w:hAnsi="Times New Roman" w:eastAsia="Times New Roman" w:cs="Times New Roman"/>
          <w:b w:val="0"/>
          <w:bCs w:val="0"/>
          <w:color w:val="000000" w:themeColor="text1"/>
          <w:sz w:val="24"/>
          <w:szCs w:val="24"/>
          <w:lang w:val="en-US"/>
          <w14:textFill>
            <w14:solidFill>
              <w14:schemeClr w14:val="tx1"/>
            </w14:solidFill>
          </w14:textFill>
        </w:rPr>
        <w:t>Đ</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inh Trung Hội </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b/>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 -  3122411058</w:t>
      </w:r>
    </w:p>
    <w:p w14:paraId="7B17C90A">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1020" w:leftChars="0" w:firstLine="720" w:firstLineChars="0"/>
        <w:jc w:val="both"/>
        <w:textAlignment w:val="auto"/>
        <w:outlineLvl w:val="9"/>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Huỳnh Phúc Hưng  -  3122411073</w:t>
      </w:r>
    </w:p>
    <w:p w14:paraId="701C50CF">
      <w:pPr>
        <w:keepNext w:val="0"/>
        <w:keepLines w:val="0"/>
        <w:pageBreakBefore w:val="0"/>
        <w:widowControl/>
        <w:kinsoku/>
        <w:wordWrap/>
        <w:overflowPunct/>
        <w:topLinePunct w:val="0"/>
        <w:autoSpaceDE/>
        <w:autoSpaceDN/>
        <w:bidi w:val="0"/>
        <w:adjustRightInd/>
        <w:snapToGrid/>
        <w:spacing w:beforeAutospacing="0" w:after="0" w:afterAutospacing="0" w:line="360" w:lineRule="auto"/>
        <w:ind w:left="1020" w:leftChars="0" w:firstLine="720" w:firstLineChars="0"/>
        <w:jc w:val="both"/>
        <w:textAlignment w:val="auto"/>
        <w:outlineLvl w:val="9"/>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Nguyễn Hãi Đăng </w:t>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b/>
      </w: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 xml:space="preserve"> -  </w:t>
      </w:r>
      <w:bookmarkStart w:id="0" w:name="_GoBack"/>
      <w:bookmarkEnd w:id="0"/>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3122411031</w:t>
      </w:r>
    </w:p>
    <w:p w14:paraId="14DBB30C">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jc w:val="both"/>
        <w:textAlignment w:val="auto"/>
        <w:outlineLvl w:val="3"/>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 xml:space="preserve">Tên đề tài: </w:t>
      </w:r>
      <w:r>
        <w:rPr>
          <w:rFonts w:hint="default" w:ascii="Times New Roman" w:hAnsi="Times New Roman" w:eastAsia="Times New Roman"/>
          <w:b w:val="0"/>
          <w:bCs w:val="0"/>
          <w:color w:val="000000" w:themeColor="text1"/>
          <w:sz w:val="24"/>
          <w:szCs w:val="24"/>
          <w14:textFill>
            <w14:solidFill>
              <w14:schemeClr w14:val="tx1"/>
            </w14:solidFill>
          </w14:textFill>
        </w:rPr>
        <w:t xml:space="preserve"> Hệ thống giao thuốc và vật tư y tế đa nền tảng</w:t>
      </w:r>
    </w:p>
    <w:p w14:paraId="763D4E4F">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ind w:left="0" w:leftChars="0" w:firstLine="0" w:firstLineChars="0"/>
        <w:jc w:val="both"/>
        <w:textAlignment w:val="auto"/>
        <w:outlineLvl w:val="3"/>
        <w:rPr>
          <w:rFonts w:hint="default" w:ascii="Times New Roman" w:hAnsi="Times New Roman" w:eastAsia="Times New Roman" w:cs="Times New Roman"/>
          <w:b/>
          <w:bCs/>
          <w:color w:val="000000" w:themeColor="text1"/>
          <w:sz w:val="24"/>
          <w:szCs w:val="24"/>
          <w:lang w:val="en-US"/>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Mục tiêu và phạm vi:</w:t>
      </w:r>
    </w:p>
    <w:p w14:paraId="0D4DB387">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360" w:lineRule="auto"/>
        <w:ind w:leftChars="0"/>
        <w:jc w:val="both"/>
        <w:textAlignment w:val="auto"/>
        <w:outlineLvl w:val="9"/>
        <w:rPr>
          <w:rFonts w:hint="default" w:ascii="Times New Roman" w:hAnsi="Times New Roman" w:eastAsia="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cs="Times New Roman"/>
          <w:b w:val="0"/>
          <w:bCs w:val="0"/>
          <w:color w:val="000000" w:themeColor="text1"/>
          <w:sz w:val="24"/>
          <w:szCs w:val="24"/>
          <w:lang w:val="en-US"/>
          <w14:textFill>
            <w14:solidFill>
              <w14:schemeClr w14:val="tx1"/>
            </w14:solidFill>
          </w14:textFill>
        </w:rPr>
        <w:tab/>
      </w:r>
      <w:r>
        <w:rPr>
          <w:rFonts w:hint="default" w:ascii="Times New Roman" w:hAnsi="Times New Roman" w:eastAsia="Times New Roman"/>
          <w:b/>
          <w:bCs/>
          <w:color w:val="000000" w:themeColor="text1"/>
          <w:sz w:val="24"/>
          <w:szCs w:val="24"/>
          <w:lang w:val="en-US"/>
          <w14:textFill>
            <w14:solidFill>
              <w14:schemeClr w14:val="tx1"/>
            </w14:solidFill>
          </w14:textFill>
        </w:rPr>
        <w:t>Mục tiêu:</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Mục tiêu chính của đồ án là xây dựng một hệ thống phần mềm hoàn chỉnh hỗ trợ quy trình đặt hàng, xử lý, giao nhận bằng Drone và theo dõi đơn hàng thuốc cùng vật tư y tế. Hệ thống được phát triển đa nền tảng, bao gồm ứng dụng Mobile và Web cho khách hàng đặt đơn, Web cho nhà thuốc xử lý đơn, và Web cho Admin để quản trị toàn diện hệ thống và vận hành Drone. Hệ thống tập trung vào việc mô phỏng hoạt động bay của Drone, hỗ trợ cập nhật trạng thái đơn hàng theo thời gian thực (real-time) và hiển thị lộ trình bay trên bản đồ ở mức độ demo.</w:t>
      </w:r>
    </w:p>
    <w:p w14:paraId="00696097">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360" w:lineRule="auto"/>
        <w:ind w:leftChars="0"/>
        <w:jc w:val="both"/>
        <w:textAlignment w:val="auto"/>
        <w:outlineLvl w:val="9"/>
        <w:rPr>
          <w:rFonts w:hint="default" w:ascii="Times New Roman" w:hAnsi="Times New Roman" w:eastAsia="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b w:val="0"/>
          <w:bCs w:val="0"/>
          <w:color w:val="000000" w:themeColor="text1"/>
          <w:sz w:val="24"/>
          <w:szCs w:val="24"/>
          <w:lang w:val="en-US"/>
          <w14:textFill>
            <w14:solidFill>
              <w14:schemeClr w14:val="tx1"/>
            </w14:solidFill>
          </w14:textFill>
        </w:rPr>
        <w:tab/>
      </w:r>
      <w:r>
        <w:rPr>
          <w:rFonts w:hint="default" w:ascii="Times New Roman" w:hAnsi="Times New Roman" w:eastAsia="Times New Roman"/>
          <w:b/>
          <w:bCs/>
          <w:color w:val="000000" w:themeColor="text1"/>
          <w:sz w:val="24"/>
          <w:szCs w:val="24"/>
          <w:lang w:val="en-US"/>
          <w14:textFill>
            <w14:solidFill>
              <w14:schemeClr w14:val="tx1"/>
            </w14:solidFill>
          </w14:textFill>
        </w:rPr>
        <w:t>Phạm vi:</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Trong phạm vi đồ án mức MVP (Minimum Viable Product), đối tượng sử dụng hệ thống bao gồm: Khách hàng, Nhà thuốc và Admin. Drone được xem là một thực thể của hệ thống được điều phối bởi phần mềm. Các chức năng chính bao gồm: Đăng ký/đăng nhập phân quyền; Quản lý danh mục thuốc; Quy trình xử lý đơn hàng khép kín; Quản trị người dùng/nhà thuốc/Drone và Theo dõi vị trí real-time. Các nội dung nằm ngoài phạm vi bao gồm: kết nối phần cứng Drone vật lý, thanh toán thực tế, kê đơn điện tử chuẩn pháp lý và các thuật toán tránh vật cản phức tạp.</w:t>
      </w:r>
    </w:p>
    <w:p w14:paraId="75A27F2D">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ind w:left="0" w:leftChars="0" w:firstLine="0" w:firstLineChars="0"/>
        <w:jc w:val="both"/>
        <w:textAlignment w:val="auto"/>
        <w:outlineLvl w:val="3"/>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Phương pháp thực hiện:</w:t>
      </w:r>
    </w:p>
    <w:p w14:paraId="4C1E5D16">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Chars="0" w:firstLine="7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Mô tả phương pháp tiếp cận: Nhóm thực hiện theo hướng phát triển sản phẩm MVP và mở rộng tăng dần theo từng module chức năng. Quy trình bắt đầu từ việc phân tích nghiệp vụ giao hàng bằng Drone, thiết kế kiến trúc hệ thống và cơ sở dữ liệu. Sau đó tiến hành xây dựng song song Backend, Web và Mobile App. Cuối cùng là giai đoạn tích hợp thuật toán mô phỏng di chuyển</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và</w:t>
      </w:r>
      <w:r>
        <w:rPr>
          <w:rFonts w:hint="default" w:ascii="Times New Roman" w:hAnsi="Times New Roman" w:eastAsia="Times New Roman"/>
          <w:b w:val="0"/>
          <w:bCs w:val="0"/>
          <w:color w:val="000000" w:themeColor="text1"/>
          <w:sz w:val="24"/>
          <w:szCs w:val="24"/>
          <w14:textFill>
            <w14:solidFill>
              <w14:schemeClr w14:val="tx1"/>
            </w14:solidFill>
          </w14:textFill>
        </w:rPr>
        <w:t xml:space="preserve"> kết nối Socket.io.</w:t>
      </w:r>
    </w:p>
    <w:p w14:paraId="04021CBE">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Chars="0" w:firstLine="7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Các công cụ/lập trình/ngôn ngữ sử dụng:</w:t>
      </w:r>
    </w:p>
    <w:p w14:paraId="0EC25156">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Mobile App: React Native, React Navigation, React Native Maps.</w:t>
      </w:r>
    </w:p>
    <w:p w14:paraId="0753C518">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Web: React.js, React Router, Material-UI.</w:t>
      </w:r>
    </w:p>
    <w:p w14:paraId="2076A778">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Backend: Node.js, Express, MongoDB.</w:t>
      </w:r>
    </w:p>
    <w:p w14:paraId="78D853BC">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 xml:space="preserve">Real-time </w:t>
      </w:r>
      <w:r>
        <w:rPr>
          <w:rFonts w:hint="default" w:ascii="Times New Roman" w:hAnsi="Times New Roman" w:eastAsia="Times New Roman"/>
          <w:b w:val="0"/>
          <w:bCs w:val="0"/>
          <w:color w:val="000000" w:themeColor="text1"/>
          <w:sz w:val="24"/>
          <w:szCs w:val="24"/>
          <w:lang w:val="en-US"/>
          <w14:textFill>
            <w14:solidFill>
              <w14:schemeClr w14:val="tx1"/>
            </w14:solidFill>
          </w14:textFill>
        </w:rPr>
        <w:t>và</w:t>
      </w:r>
      <w:r>
        <w:rPr>
          <w:rFonts w:hint="default" w:ascii="Times New Roman" w:hAnsi="Times New Roman" w:eastAsia="Times New Roman"/>
          <w:b w:val="0"/>
          <w:bCs w:val="0"/>
          <w:color w:val="000000" w:themeColor="text1"/>
          <w:sz w:val="24"/>
          <w:szCs w:val="24"/>
          <w14:textFill>
            <w14:solidFill>
              <w14:schemeClr w14:val="tx1"/>
            </w14:solidFill>
          </w14:textFill>
        </w:rPr>
        <w:t xml:space="preserve"> Map: Socket.io, Google Maps API.</w:t>
      </w:r>
    </w:p>
    <w:p w14:paraId="7945EC1B">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 xml:space="preserve">Quản lý trạng thái </w:t>
      </w:r>
      <w:r>
        <w:rPr>
          <w:rFonts w:hint="default" w:ascii="Times New Roman" w:hAnsi="Times New Roman" w:eastAsia="Times New Roman"/>
          <w:b w:val="0"/>
          <w:bCs w:val="0"/>
          <w:color w:val="000000" w:themeColor="text1"/>
          <w:sz w:val="24"/>
          <w:szCs w:val="24"/>
          <w:lang w:val="en-US"/>
          <w14:textFill>
            <w14:solidFill>
              <w14:schemeClr w14:val="tx1"/>
            </w14:solidFill>
          </w14:textFill>
        </w:rPr>
        <w:t>và</w:t>
      </w:r>
      <w:r>
        <w:rPr>
          <w:rFonts w:hint="default" w:ascii="Times New Roman" w:hAnsi="Times New Roman" w:eastAsia="Times New Roman"/>
          <w:b w:val="0"/>
          <w:bCs w:val="0"/>
          <w:color w:val="000000" w:themeColor="text1"/>
          <w:sz w:val="24"/>
          <w:szCs w:val="24"/>
          <w14:textFill>
            <w14:solidFill>
              <w14:schemeClr w14:val="tx1"/>
            </w14:solidFill>
          </w14:textFill>
        </w:rPr>
        <w:t xml:space="preserve"> Mã nguồn: Redux Toolkit, Git/GitHub.</w:t>
      </w:r>
    </w:p>
    <w:p w14:paraId="6EB8E7F7">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ind w:left="0" w:leftChars="0" w:firstLine="0" w:firstLineChars="0"/>
        <w:jc w:val="both"/>
        <w:textAlignment w:val="auto"/>
        <w:outlineLvl w:val="3"/>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Nội dung chính:</w:t>
      </w:r>
    </w:p>
    <w:p w14:paraId="27C6CB01">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Chars="0" w:firstLine="720" w:firstLineChars="0"/>
        <w:jc w:val="both"/>
        <w:textAlignment w:val="auto"/>
        <w:outlineLvl w:val="9"/>
        <w:rPr>
          <w:rFonts w:hint="default" w:ascii="Times New Roman" w:hAnsi="Times New Roman" w:eastAsia="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b/>
          <w:bCs/>
          <w:color w:val="000000" w:themeColor="text1"/>
          <w:sz w:val="24"/>
          <w:szCs w:val="24"/>
          <w:lang w:val="en-US"/>
          <w14:textFill>
            <w14:solidFill>
              <w14:schemeClr w14:val="tx1"/>
            </w14:solidFill>
          </w14:textFill>
        </w:rPr>
        <w:t>Tìm hiểu lý thuyết:</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Nghiên cứu mô hình giao hàng chặng cuối (last-mile delivery) bằng Drone. Tìm hiểu về cơ chế phân quyền, bảo mật cơ bản, nguyên lý hoạt động của REST API và giao thức real-time (WebSocket/Socket.io) để đồng bộ tọa độ bay tức thời. Đồng thời, nghiên cứu cách tích hợp bản đồ số (Marker, Polyline) để hiển thị lộ trình di chuyển.</w:t>
      </w:r>
    </w:p>
    <w:p w14:paraId="79C55FD7">
      <w:pPr>
        <w:keepNext w:val="0"/>
        <w:keepLines w:val="0"/>
        <w:pageBreakBefore w:val="0"/>
        <w:widowControl/>
        <w:numPr>
          <w:ilvl w:val="0"/>
          <w:numId w:val="0"/>
        </w:numPr>
        <w:kinsoku/>
        <w:wordWrap/>
        <w:overflowPunct/>
        <w:topLinePunct w:val="0"/>
        <w:autoSpaceDE/>
        <w:autoSpaceDN/>
        <w:bidi w:val="0"/>
        <w:adjustRightInd/>
        <w:snapToGrid/>
        <w:spacing w:beforeAutospacing="0" w:after="0" w:afterAutospacing="0" w:line="360" w:lineRule="auto"/>
        <w:ind w:leftChars="0" w:firstLine="720" w:firstLineChars="0"/>
        <w:jc w:val="both"/>
        <w:textAlignment w:val="auto"/>
        <w:outlineLvl w:val="9"/>
        <w:rPr>
          <w:rFonts w:hint="default" w:ascii="Times New Roman" w:hAnsi="Times New Roman" w:eastAsia="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b/>
          <w:bCs/>
          <w:color w:val="000000" w:themeColor="text1"/>
          <w:sz w:val="24"/>
          <w:szCs w:val="24"/>
          <w:lang w:val="en-US"/>
          <w14:textFill>
            <w14:solidFill>
              <w14:schemeClr w14:val="tx1"/>
            </w14:solidFill>
          </w14:textFill>
        </w:rPr>
        <w:t>Giải pháp đề xuất:</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Hệ thống được thiết kế theo kiến trúc các thành phần kết nối chặt chẽ:</w:t>
      </w:r>
    </w:p>
    <w:p w14:paraId="4FE7C6A8">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Backend API: Đóng vai trò trung tâm quản lý dữ liệu và logic mô phỏng Drone.</w:t>
      </w:r>
    </w:p>
    <w:p w14:paraId="35E85C1A">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Web Admin: Là công cụ quản trị cao nhất, cho phép Admin thực hiện: quản lý danh sách người dùng, quản lý thông tin các nhà thuốc, quản lý đội bay Drone (trạng thái, thông số), phân công đơn hàng cho Drone, giám sát trực quan quá trình giao hàng trên bản đồ và can thiệp cập nhật trạng thái nhiệm vụ khi cần.</w:t>
      </w:r>
    </w:p>
    <w:p w14:paraId="6CC96FA5">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Web Nhà thuốc: Hỗ trợ dược sĩ quản lý kho và chuẩn bị gói hàng.</w:t>
      </w:r>
      <w:r>
        <w:rPr>
          <w:rFonts w:hint="default" w:ascii="Times New Roman" w:hAnsi="Times New Roman" w:eastAsia="Times New Roman"/>
          <w:b w:val="0"/>
          <w:bCs w:val="0"/>
          <w:color w:val="000000" w:themeColor="text1"/>
          <w:sz w:val="24"/>
          <w:szCs w:val="24"/>
          <w:lang w:val="en-US"/>
          <w14:textFill>
            <w14:solidFill>
              <w14:schemeClr w14:val="tx1"/>
            </w14:solidFill>
          </w14:textFill>
        </w:rPr>
        <w:t>\</w:t>
      </w:r>
    </w:p>
    <w:p w14:paraId="7F1D1D61">
      <w:pPr>
        <w:keepNext w:val="0"/>
        <w:keepLines w:val="0"/>
        <w:pageBreakBefore w:val="0"/>
        <w:widowControl/>
        <w:numPr>
          <w:ilvl w:val="0"/>
          <w:numId w:val="12"/>
        </w:numPr>
        <w:kinsoku/>
        <w:wordWrap/>
        <w:overflowPunct/>
        <w:topLinePunct w:val="0"/>
        <w:autoSpaceDE/>
        <w:autoSpaceDN/>
        <w:bidi w:val="0"/>
        <w:adjustRightInd/>
        <w:snapToGrid/>
        <w:spacing w:beforeAutospacing="0" w:after="0" w:afterAutospacing="0" w:line="360" w:lineRule="auto"/>
        <w:ind w:left="1080" w:leftChars="0" w:hanging="420" w:firstLineChars="0"/>
        <w:jc w:val="both"/>
        <w:textAlignment w:val="auto"/>
        <w:outlineLvl w:val="9"/>
        <w:rPr>
          <w:rFonts w:hint="default" w:ascii="Times New Roman" w:hAnsi="Times New Roman" w:eastAsia="Times New Roman"/>
          <w:b w:val="0"/>
          <w:bCs w:val="0"/>
          <w:color w:val="000000" w:themeColor="text1"/>
          <w:sz w:val="24"/>
          <w:szCs w:val="24"/>
          <w14:textFill>
            <w14:solidFill>
              <w14:schemeClr w14:val="tx1"/>
            </w14:solidFill>
          </w14:textFill>
        </w:rPr>
      </w:pPr>
      <w:r>
        <w:rPr>
          <w:rFonts w:hint="default" w:ascii="Times New Roman" w:hAnsi="Times New Roman" w:eastAsia="Times New Roman"/>
          <w:b w:val="0"/>
          <w:bCs w:val="0"/>
          <w:color w:val="000000" w:themeColor="text1"/>
          <w:sz w:val="24"/>
          <w:szCs w:val="24"/>
          <w14:textFill>
            <w14:solidFill>
              <w14:schemeClr w14:val="tx1"/>
            </w14:solidFill>
          </w14:textFill>
        </w:rPr>
        <w:t>Mobile App &amp; Web Customer: Phục vụ khách hàng tìm kiếm, đặt thuốc và theo dõi vị trí Drone real-time.</w:t>
      </w:r>
    </w:p>
    <w:p w14:paraId="73162066">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360" w:lineRule="auto"/>
        <w:jc w:val="both"/>
        <w:textAlignment w:val="auto"/>
        <w:outlineLvl w:val="9"/>
        <w:rPr>
          <w:rFonts w:hint="default" w:ascii="Times New Roman" w:hAnsi="Times New Roman" w:eastAsia="Times New Roman"/>
          <w:b w:val="0"/>
          <w:bCs w:val="0"/>
          <w:color w:val="000000" w:themeColor="text1"/>
          <w:sz w:val="24"/>
          <w:szCs w:val="24"/>
          <w:lang w:val="en-US"/>
          <w14:textFill>
            <w14:solidFill>
              <w14:schemeClr w14:val="tx1"/>
            </w14:solidFill>
          </w14:textFill>
        </w:rPr>
      </w:pPr>
      <w:r>
        <w:rPr>
          <w:rFonts w:hint="default" w:ascii="Times New Roman" w:hAnsi="Times New Roman" w:eastAsia="Times New Roman"/>
          <w:b w:val="0"/>
          <w:bCs w:val="0"/>
          <w:color w:val="000000" w:themeColor="text1"/>
          <w:sz w:val="24"/>
          <w:szCs w:val="24"/>
          <w:lang w:val="en-US"/>
          <w14:textFill>
            <w14:solidFill>
              <w14:schemeClr w14:val="tx1"/>
            </w14:solidFill>
          </w14:textFill>
        </w:rPr>
        <w:tab/>
      </w:r>
      <w:r>
        <w:rPr>
          <w:rFonts w:hint="default" w:ascii="Times New Roman" w:hAnsi="Times New Roman" w:eastAsia="Times New Roman"/>
          <w:b/>
          <w:bCs/>
          <w:color w:val="000000" w:themeColor="text1"/>
          <w:sz w:val="24"/>
          <w:szCs w:val="24"/>
          <w:lang w:val="en-US"/>
          <w14:textFill>
            <w14:solidFill>
              <w14:schemeClr w14:val="tx1"/>
            </w14:solidFill>
          </w14:textFill>
        </w:rPr>
        <w:t>Kết quả dự kiến:</w:t>
      </w:r>
      <w:r>
        <w:rPr>
          <w:rFonts w:hint="default" w:ascii="Times New Roman" w:hAnsi="Times New Roman" w:eastAsia="Times New Roman"/>
          <w:b w:val="0"/>
          <w:bCs w:val="0"/>
          <w:color w:val="000000" w:themeColor="text1"/>
          <w:sz w:val="24"/>
          <w:szCs w:val="24"/>
          <w:lang w:val="en-US"/>
          <w14:textFill>
            <w14:solidFill>
              <w14:schemeClr w14:val="tx1"/>
            </w14:solidFill>
          </w14:textFill>
        </w:rPr>
        <w:t xml:space="preserve"> Xây dựng thành công hệ thống chạy end-to-end với quy trình: Khách đặt đơn -&gt; Nhà thuốc chuẩn bị -&gt; Admin phân công Drone -&gt; Hệ thống mô phỏng bay -&gt; Khách nhận hàng. Hệ thống hiển thị được vị trí Drone real-time và bản đồ ở mức demo. Kèm theo đó là bộ tài liệu đầy đủ gồm sơ đồ kiến trúc, ERD, mô tả API và hướng dẫn cài đặt.</w:t>
      </w:r>
    </w:p>
    <w:p w14:paraId="46F40AE9">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ind w:left="0" w:leftChars="0" w:firstLine="0" w:firstLineChars="0"/>
        <w:jc w:val="both"/>
        <w:textAlignment w:val="auto"/>
        <w:outlineLvl w:val="3"/>
        <w:rPr>
          <w:rFonts w:ascii="Times New Roman" w:hAnsi="Times New Roman" w:eastAsia="Times New Roman" w:cs="Times New Roman"/>
          <w:b/>
          <w:bCs/>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Tiến độ thực hiện:</w:t>
      </w:r>
    </w:p>
    <w:p w14:paraId="06DF2DD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firstLine="720" w:firstLine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Tuần 1 - 3: Khảo sát yêu cầu, thiết kế kiến trúc hệ thống, CSDL, đặc tả API và thiết kế UI/UX.</w:t>
      </w:r>
    </w:p>
    <w:p w14:paraId="4DCA53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firstLine="720" w:firstLine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Tuần 4 - 5: Xây dựng Backend nền tảng (Auth, DB) và các API nghiệp vụ cốt lõi (Sản phẩm, Đơn hàng, Logic Drone).</w:t>
      </w:r>
    </w:p>
    <w:p w14:paraId="35697CE1">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firstLine="720" w:firstLine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Tuần 6 - 7: Xây dựng Frontend: Web Admin, Web Nhà thuốc và App Khách hàng.</w:t>
      </w:r>
    </w:p>
    <w:p w14:paraId="40D2AB25">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firstLine="720" w:firstLineChars="0"/>
        <w:jc w:val="both"/>
        <w:textAlignment w:val="auto"/>
        <w:rPr>
          <w:rFonts w:hint="default" w:ascii="Times New Roman" w:hAnsi="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Tuần 8 - 9: Phát triển module mô phỏng Drone (tự động cập nhật tọa độ), tích hợp Socket.io và Google Maps để hoàn thiện luồng giao hàng.</w:t>
      </w:r>
    </w:p>
    <w:p w14:paraId="48A1E4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0" w:afterAutospacing="0" w:line="360" w:lineRule="auto"/>
        <w:ind w:firstLine="720" w:firstLineChars="0"/>
        <w:jc w:val="both"/>
        <w:textAlignment w:val="auto"/>
        <w:rPr>
          <w:rFonts w:hint="default" w:ascii="Times New Roman" w:hAnsi="Times New Roman" w:cs="Times New Roman"/>
          <w:b w:val="0"/>
          <w:bCs w:val="0"/>
          <w:color w:val="000000" w:themeColor="text1"/>
          <w:sz w:val="24"/>
          <w:szCs w:val="24"/>
          <w14:textFill>
            <w14:solidFill>
              <w14:schemeClr w14:val="tx1"/>
            </w14:solidFill>
          </w14:textFill>
        </w:rPr>
      </w:pPr>
      <w:r>
        <w:rPr>
          <w:rFonts w:hint="default" w:ascii="Times New Roman" w:hAnsi="Times New Roman"/>
          <w:b w:val="0"/>
          <w:bCs w:val="0"/>
          <w:color w:val="000000" w:themeColor="text1"/>
          <w:sz w:val="24"/>
          <w:szCs w:val="24"/>
          <w14:textFill>
            <w14:solidFill>
              <w14:schemeClr w14:val="tx1"/>
            </w14:solidFill>
          </w14:textFill>
        </w:rPr>
        <w:t>Tuần 10: Kiểm thử toàn diện, sửa lỗi, viết báo cáo và bảo vệ đồ án.</w:t>
      </w:r>
    </w:p>
    <w:p w14:paraId="3006B015">
      <w:pPr>
        <w:keepNext w:val="0"/>
        <w:keepLines w:val="0"/>
        <w:pageBreakBefore w:val="0"/>
        <w:widowControl/>
        <w:numPr>
          <w:ilvl w:val="0"/>
          <w:numId w:val="11"/>
        </w:numPr>
        <w:kinsoku/>
        <w:wordWrap/>
        <w:overflowPunct/>
        <w:topLinePunct w:val="0"/>
        <w:autoSpaceDE/>
        <w:autoSpaceDN/>
        <w:bidi w:val="0"/>
        <w:adjustRightInd/>
        <w:snapToGrid/>
        <w:spacing w:beforeAutospacing="0" w:after="0" w:afterAutospacing="0" w:line="360" w:lineRule="auto"/>
        <w:ind w:left="0" w:leftChars="0" w:firstLine="0" w:firstLineChars="0"/>
        <w:jc w:val="both"/>
        <w:textAlignment w:val="auto"/>
        <w:outlineLvl w:val="3"/>
        <w:rPr>
          <w:rFonts w:ascii="Times New Roman" w:hAnsi="Times New Roman" w:eastAsia="Times New Roman" w:cs="Times New Roman"/>
          <w:color w:val="000000" w:themeColor="text1"/>
          <w:sz w:val="24"/>
          <w:szCs w:val="24"/>
          <w14:textFill>
            <w14:solidFill>
              <w14:schemeClr w14:val="tx1"/>
            </w14:solidFill>
          </w14:textFill>
        </w:rPr>
      </w:pPr>
      <w:r>
        <w:rPr>
          <w:rFonts w:ascii="Times New Roman" w:hAnsi="Times New Roman" w:eastAsia="Times New Roman" w:cs="Times New Roman"/>
          <w:b/>
          <w:bCs/>
          <w:color w:val="000000" w:themeColor="text1"/>
          <w:sz w:val="24"/>
          <w:szCs w:val="24"/>
          <w14:textFill>
            <w14:solidFill>
              <w14:schemeClr w14:val="tx1"/>
            </w14:solidFill>
          </w14:textFill>
        </w:rPr>
        <w:t>Tài liệu tham khảo:</w:t>
      </w:r>
    </w:p>
    <w:p w14:paraId="5EF8C0F1">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360" w:lineRule="auto"/>
        <w:ind w:left="583" w:leftChars="0" w:hanging="363"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React Native Documentation: </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begin"/>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instrText xml:space="preserve"> HYPERLINK "https://reactnative.dev/" \t "https://github.com/copilot/c/_blank" </w:instrTex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separate"/>
      </w:r>
      <w:r>
        <w:rPr>
          <w:rStyle w:val="51"/>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t>https://reactnative.dev/</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end"/>
      </w:r>
    </w:p>
    <w:p w14:paraId="1371CBA8">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360" w:lineRule="auto"/>
        <w:ind w:left="583" w:leftChars="0" w:hanging="363"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React Documentation: </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begin"/>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instrText xml:space="preserve"> HYPERLINK "https://react.dev/" \t "https://github.com/copilot/c/_blank" </w:instrTex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separate"/>
      </w:r>
      <w:r>
        <w:rPr>
          <w:rStyle w:val="51"/>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t>https://react.dev/</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end"/>
      </w:r>
    </w:p>
    <w:p w14:paraId="479FC952">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360" w:lineRule="auto"/>
        <w:ind w:left="583" w:leftChars="0" w:hanging="363"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Express.js Documentation: </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begin"/>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instrText xml:space="preserve"> HYPERLINK "https://expressjs.com/" \t "https://github.com/copilot/c/_blank" </w:instrTex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separate"/>
      </w:r>
      <w:r>
        <w:rPr>
          <w:rStyle w:val="51"/>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t>https://expressjs.com/</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end"/>
      </w:r>
    </w:p>
    <w:p w14:paraId="4AA429A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360" w:lineRule="auto"/>
        <w:ind w:left="583" w:leftChars="0" w:hanging="363" w:firstLineChars="0"/>
        <w:jc w:val="both"/>
        <w:textAlignment w:val="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MongoDB Manual: </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begin"/>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instrText xml:space="preserve"> HYPERLINK "https://www.mongodb.com/docs/manual/" \t "https://github.com/copilot/c/_blank" </w:instrTex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separate"/>
      </w:r>
      <w:r>
        <w:rPr>
          <w:rStyle w:val="51"/>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t>https://www.mongodb.com/docs/manual/</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end"/>
      </w:r>
    </w:p>
    <w:p w14:paraId="2DBC490B">
      <w:pPr>
        <w:keepNext w:val="0"/>
        <w:keepLines w:val="0"/>
        <w:pageBreakBefore w:val="0"/>
        <w:widowControl/>
        <w:numPr>
          <w:ilvl w:val="0"/>
          <w:numId w:val="13"/>
        </w:numPr>
        <w:suppressLineNumbers w:val="0"/>
        <w:kinsoku/>
        <w:wordWrap/>
        <w:overflowPunct/>
        <w:topLinePunct w:val="0"/>
        <w:autoSpaceDE/>
        <w:autoSpaceDN/>
        <w:bidi w:val="0"/>
        <w:adjustRightInd/>
        <w:snapToGrid/>
        <w:spacing w:beforeAutospacing="0" w:after="0" w:afterAutospacing="0" w:line="360" w:lineRule="auto"/>
        <w:ind w:left="583" w:leftChars="0" w:hanging="363" w:firstLineChars="0"/>
        <w:jc w:val="both"/>
        <w:textAlignment w:val="auto"/>
        <w:rPr>
          <w:color w:val="000000" w:themeColor="text1"/>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4"/>
          <w:szCs w:val="24"/>
          <w:shd w:val="clear" w:fill="FFFFFF"/>
          <w14:textFill>
            <w14:solidFill>
              <w14:schemeClr w14:val="tx1"/>
            </w14:solidFill>
          </w14:textFill>
        </w:rPr>
        <w:t>Socket.io Documentation: </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begin"/>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instrText xml:space="preserve"> HYPERLINK "https://socket.io/docs/v4/" \t "https://github.com/copilot/c/_blank" </w:instrTex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separate"/>
      </w:r>
      <w:r>
        <w:rPr>
          <w:rStyle w:val="51"/>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t>https://socket.io/docs/v4/</w:t>
      </w:r>
      <w:r>
        <w:rPr>
          <w:rFonts w:hint="default" w:ascii="Times New Roman" w:hAnsi="Times New Roman" w:eastAsia="Segoe UI" w:cs="Times New Roman"/>
          <w:i/>
          <w:iCs/>
          <w:caps w:val="0"/>
          <w:color w:val="000000" w:themeColor="text1"/>
          <w:spacing w:val="0"/>
          <w:sz w:val="24"/>
          <w:szCs w:val="24"/>
          <w:u w:val="single"/>
          <w:shd w:val="clear" w:fill="FFFFFF"/>
          <w14:textFill>
            <w14:solidFill>
              <w14:schemeClr w14:val="tx1"/>
            </w14:solidFill>
          </w14:textFill>
        </w:rPr>
        <w:fldChar w:fldCharType="end"/>
      </w:r>
    </w:p>
    <w:sectPr>
      <w:headerReference r:id="rId5" w:type="default"/>
      <w:footerReference r:id="rId6" w:type="default"/>
      <w:pgSz w:w="12240" w:h="15840"/>
      <w:pgMar w:top="1134"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AD40C1">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594CB84">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0594CB84">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C5B363">
    <w:pPr>
      <w:pStyle w:val="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550A50"/>
    <w:multiLevelType w:val="multilevel"/>
    <w:tmpl w:val="BD550A50"/>
    <w:lvl w:ilvl="0" w:tentative="0">
      <w:start w:val="1"/>
      <w:numFmt w:val="decimal"/>
      <w:lvlText w:val="%1."/>
      <w:lvlJc w:val="left"/>
      <w:pPr>
        <w:tabs>
          <w:tab w:val="left" w:pos="720"/>
        </w:tabs>
        <w:ind w:left="577" w:hanging="360"/>
      </w:pPr>
      <w:rPr>
        <w:sz w:val="24"/>
        <w:szCs w:val="24"/>
      </w:rPr>
    </w:lvl>
    <w:lvl w:ilvl="1" w:tentative="0">
      <w:start w:val="1"/>
      <w:numFmt w:val="decimal"/>
      <w:lvlText w:val="%2."/>
      <w:lvlJc w:val="left"/>
      <w:pPr>
        <w:tabs>
          <w:tab w:val="left" w:pos="1440"/>
        </w:tabs>
        <w:ind w:left="1297" w:hanging="360"/>
      </w:pPr>
      <w:rPr>
        <w:sz w:val="24"/>
        <w:szCs w:val="24"/>
      </w:rPr>
    </w:lvl>
    <w:lvl w:ilvl="2" w:tentative="0">
      <w:start w:val="1"/>
      <w:numFmt w:val="decimal"/>
      <w:lvlText w:val="%3."/>
      <w:lvlJc w:val="left"/>
      <w:pPr>
        <w:tabs>
          <w:tab w:val="left" w:pos="2160"/>
        </w:tabs>
        <w:ind w:left="2017" w:hanging="360"/>
      </w:pPr>
      <w:rPr>
        <w:sz w:val="24"/>
        <w:szCs w:val="24"/>
      </w:rPr>
    </w:lvl>
    <w:lvl w:ilvl="3" w:tentative="0">
      <w:start w:val="1"/>
      <w:numFmt w:val="decimal"/>
      <w:lvlText w:val="%4."/>
      <w:lvlJc w:val="left"/>
      <w:pPr>
        <w:tabs>
          <w:tab w:val="left" w:pos="2517"/>
        </w:tabs>
        <w:ind w:left="2737" w:hanging="360"/>
      </w:pPr>
      <w:rPr>
        <w:sz w:val="24"/>
        <w:szCs w:val="24"/>
      </w:rPr>
    </w:lvl>
    <w:lvl w:ilvl="4" w:tentative="0">
      <w:start w:val="1"/>
      <w:numFmt w:val="decimal"/>
      <w:lvlText w:val="%5."/>
      <w:lvlJc w:val="left"/>
      <w:pPr>
        <w:tabs>
          <w:tab w:val="left" w:pos="3238"/>
        </w:tabs>
        <w:ind w:left="3457" w:hanging="360"/>
      </w:pPr>
      <w:rPr>
        <w:sz w:val="24"/>
        <w:szCs w:val="24"/>
      </w:rPr>
    </w:lvl>
    <w:lvl w:ilvl="5" w:tentative="0">
      <w:start w:val="1"/>
      <w:numFmt w:val="decimal"/>
      <w:lvlText w:val="%6."/>
      <w:lvlJc w:val="left"/>
      <w:pPr>
        <w:tabs>
          <w:tab w:val="left" w:pos="3958"/>
        </w:tabs>
        <w:ind w:left="4177" w:hanging="360"/>
      </w:pPr>
      <w:rPr>
        <w:sz w:val="24"/>
        <w:szCs w:val="24"/>
      </w:rPr>
    </w:lvl>
    <w:lvl w:ilvl="6" w:tentative="0">
      <w:start w:val="1"/>
      <w:numFmt w:val="decimal"/>
      <w:lvlText w:val="%7."/>
      <w:lvlJc w:val="left"/>
      <w:pPr>
        <w:tabs>
          <w:tab w:val="left" w:pos="4678"/>
        </w:tabs>
        <w:ind w:left="4897" w:hanging="360"/>
      </w:pPr>
      <w:rPr>
        <w:sz w:val="24"/>
        <w:szCs w:val="24"/>
      </w:rPr>
    </w:lvl>
    <w:lvl w:ilvl="7" w:tentative="0">
      <w:start w:val="1"/>
      <w:numFmt w:val="decimal"/>
      <w:lvlText w:val="%8."/>
      <w:lvlJc w:val="left"/>
      <w:pPr>
        <w:tabs>
          <w:tab w:val="left" w:pos="5398"/>
        </w:tabs>
        <w:ind w:left="5617" w:hanging="360"/>
      </w:pPr>
      <w:rPr>
        <w:sz w:val="24"/>
        <w:szCs w:val="24"/>
      </w:rPr>
    </w:lvl>
    <w:lvl w:ilvl="8" w:tentative="0">
      <w:start w:val="1"/>
      <w:numFmt w:val="decimal"/>
      <w:lvlText w:val="%9."/>
      <w:lvlJc w:val="left"/>
      <w:pPr>
        <w:tabs>
          <w:tab w:val="left" w:pos="6118"/>
        </w:tabs>
        <w:ind w:left="6337" w:hanging="360"/>
      </w:pPr>
      <w:rPr>
        <w:sz w:val="24"/>
        <w:szCs w:val="24"/>
      </w:rPr>
    </w:lvl>
  </w:abstractNum>
  <w:abstractNum w:abstractNumId="1">
    <w:nsid w:val="EFEE2642"/>
    <w:multiLevelType w:val="singleLevel"/>
    <w:tmpl w:val="EFEE2642"/>
    <w:lvl w:ilvl="0" w:tentative="0">
      <w:start w:val="1"/>
      <w:numFmt w:val="bullet"/>
      <w:lvlText w:val=""/>
      <w:lvlJc w:val="left"/>
      <w:pPr>
        <w:tabs>
          <w:tab w:val="left" w:pos="420"/>
        </w:tabs>
        <w:ind w:left="1080" w:leftChars="0" w:hanging="420" w:firstLineChars="0"/>
      </w:pPr>
      <w:rPr>
        <w:rFonts w:hint="default" w:ascii="Wingdings" w:hAnsi="Wingdings"/>
        <w:sz w:val="13"/>
        <w:szCs w:val="13"/>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3F3E446D"/>
    <w:multiLevelType w:val="multilevel"/>
    <w:tmpl w:val="3F3E446D"/>
    <w:lvl w:ilvl="0" w:tentative="0">
      <w:start w:val="1"/>
      <w:numFmt w:val="decimal"/>
      <w:suff w:val="space"/>
      <w:lvlText w:val="%1."/>
      <w:lvlJc w:val="left"/>
      <w:rPr>
        <w:rFonts w:hint="default"/>
        <w:b/>
        <w:bCs/>
      </w:rPr>
    </w:lvl>
    <w:lvl w:ilvl="1" w:tentative="0">
      <w:start w:val="1"/>
      <w:numFmt w:val="decimal"/>
      <w:suff w:val="space"/>
      <w:lvlText w:val="%1.%2."/>
      <w:lvlJc w:val="left"/>
      <w:pPr>
        <w:ind w:left="0" w:leftChars="0" w:firstLine="0" w:firstLineChars="0"/>
      </w:pPr>
      <w:rPr>
        <w:rFonts w:hint="default"/>
        <w:b/>
        <w:bCs/>
        <w:sz w:val="24"/>
        <w:szCs w:val="24"/>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2"/>
  </w:num>
  <w:num w:numId="12">
    <w:abstractNumId w:val="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464BA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418CC"/>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0054FC"/>
    <w:rsid w:val="06285D29"/>
    <w:rsid w:val="0AE65372"/>
    <w:rsid w:val="0D737F1F"/>
    <w:rsid w:val="14751D21"/>
    <w:rsid w:val="148E4E49"/>
    <w:rsid w:val="16BD0055"/>
    <w:rsid w:val="1DD84D2C"/>
    <w:rsid w:val="1F903C55"/>
    <w:rsid w:val="254215B0"/>
    <w:rsid w:val="288D0D17"/>
    <w:rsid w:val="2AAC548F"/>
    <w:rsid w:val="2AF31486"/>
    <w:rsid w:val="35414F6E"/>
    <w:rsid w:val="36142D48"/>
    <w:rsid w:val="3776740B"/>
    <w:rsid w:val="38A07AF3"/>
    <w:rsid w:val="3C3663D5"/>
    <w:rsid w:val="42E17B48"/>
    <w:rsid w:val="4389705D"/>
    <w:rsid w:val="45464BAC"/>
    <w:rsid w:val="4D2D012D"/>
    <w:rsid w:val="4F3B240C"/>
    <w:rsid w:val="55137FA3"/>
    <w:rsid w:val="56A75E3B"/>
    <w:rsid w:val="58A96885"/>
    <w:rsid w:val="689A54AC"/>
    <w:rsid w:val="6C3A6936"/>
    <w:rsid w:val="751E0BB4"/>
    <w:rsid w:val="76A57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360" w:lineRule="auto"/>
      <w:ind w:left="839"/>
      <w:jc w:val="both"/>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2026-01-18T17:37:00Z</dcterms:created>
  <dc:creator>Hãi Đăng</dc:creator>
  <cp:lastModifiedBy>Hãi Đăng</cp:lastModifiedBy>
  <dcterms:modified xsi:type="dcterms:W3CDTF">2026-01-19T22:34:05Z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5F968B89801543E5BF75101BFAF52E56_11</vt:lpwstr>
  </property>
</Properties>
</file>